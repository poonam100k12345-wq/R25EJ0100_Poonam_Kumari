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E539B">
      <w:pPr>
        <w:pStyle w:val="2"/>
      </w:pPr>
      <w:r>
        <w:t>MINI PROJECT PORTFOLIO</w:t>
      </w:r>
    </w:p>
    <w:p w14:paraId="1CDA372E">
      <w:pPr>
        <w:pStyle w:val="3"/>
      </w:pPr>
      <w:r>
        <w:t>2D GRAPHICS EDITOR USING C</w:t>
      </w:r>
    </w:p>
    <w:p w14:paraId="7A839954">
      <w:pPr>
        <w:pStyle w:val="3"/>
      </w:pPr>
      <w:r>
        <w:t>Submitted By</w:t>
      </w:r>
    </w:p>
    <w:p w14:paraId="259E1F82">
      <w:pPr>
        <w:rPr>
          <w:rFonts w:hint="default"/>
          <w:lang w:val="en-IN"/>
        </w:rPr>
      </w:pPr>
      <w:r>
        <w:t xml:space="preserve">Name: </w:t>
      </w:r>
      <w:r>
        <w:rPr>
          <w:rFonts w:hint="default"/>
          <w:lang w:val="en-IN"/>
        </w:rPr>
        <w:t>Poonam kumari</w:t>
      </w:r>
      <w:bookmarkStart w:id="0" w:name="_GoBack"/>
      <w:bookmarkEnd w:id="0"/>
      <w:r>
        <w:br w:type="textWrapping"/>
      </w:r>
      <w:r>
        <w:rPr>
          <w:rFonts w:hint="default"/>
          <w:lang w:val="en-IN"/>
        </w:rPr>
        <w:t>School</w:t>
      </w:r>
      <w:r>
        <w:t xml:space="preserve">: </w:t>
      </w:r>
      <w:r>
        <w:rPr>
          <w:rFonts w:hint="default"/>
          <w:lang w:val="en-IN"/>
        </w:rPr>
        <w:t xml:space="preserve">School of </w:t>
      </w:r>
      <w:r>
        <w:t>Computer Science and Engineering</w:t>
      </w:r>
      <w:r>
        <w:br w:type="textWrapping"/>
      </w:r>
      <w:r>
        <w:rPr>
          <w:rFonts w:hint="default"/>
          <w:lang w:val="en-IN"/>
        </w:rPr>
        <w:t>SRN: R25Ej100</w:t>
      </w:r>
    </w:p>
    <w:p w14:paraId="337CC525">
      <w:pPr>
        <w:pStyle w:val="3"/>
      </w:pPr>
      <w:r>
        <w:t>ABSTRACT</w:t>
      </w:r>
    </w:p>
    <w:p w14:paraId="54A3E6C5">
      <w:r>
        <w:t>The 2D Graphics Editor is a menu-driven application developed using the C programming language. The project provides a text-based graphical environment where users can create and manipulate basic geometric shapes such as rectangles, lines, triangles, and circles on a 20×40 canvas. The editor supports object creation, deletion, modification, display, and canvas reset operations.</w:t>
      </w:r>
    </w:p>
    <w:p w14:paraId="2ED8F49A">
      <w:pPr>
        <w:pStyle w:val="3"/>
      </w:pPr>
      <w:r>
        <w:t>OBJECTIVES</w:t>
      </w:r>
    </w:p>
    <w:p w14:paraId="542C7409">
      <w:r>
        <w:t>1. Create a 2D drawing canvas using a character array.</w:t>
      </w:r>
      <w:r>
        <w:br w:type="textWrapping"/>
      </w:r>
      <w:r>
        <w:t>2. Implement drawing of geometric shapes.</w:t>
      </w:r>
      <w:r>
        <w:br w:type="textWrapping"/>
      </w:r>
      <w:r>
        <w:t>3. Support deletion and modification of objects.</w:t>
      </w:r>
      <w:r>
        <w:br w:type="textWrapping"/>
      </w:r>
      <w:r>
        <w:t>4. Display graphical output in the console.</w:t>
      </w:r>
      <w:r>
        <w:br w:type="textWrapping"/>
      </w:r>
      <w:r>
        <w:t>5. Apply modular programming concepts in C.</w:t>
      </w:r>
    </w:p>
    <w:p w14:paraId="486C7109">
      <w:pPr>
        <w:pStyle w:val="3"/>
      </w:pPr>
      <w:r>
        <w:t>PROBLEM STATEMENT</w:t>
      </w:r>
    </w:p>
    <w:p w14:paraId="0339321A">
      <w:r>
        <w:t>Design and implement a menu-driven 2D Graphics Editor using the C programming language.</w:t>
      </w:r>
    </w:p>
    <w:p w14:paraId="4443BC07">
      <w:pPr>
        <w:pStyle w:val="3"/>
      </w:pPr>
      <w:r>
        <w:t>SYSTEM REQUIREMENTS</w:t>
      </w:r>
    </w:p>
    <w:p w14:paraId="7591354E">
      <w:r>
        <w:t>Hardware: Intel Core i3+, 4 GB RAM.</w:t>
      </w:r>
      <w:r>
        <w:br w:type="textWrapping"/>
      </w:r>
      <w:r>
        <w:t>Software: Windows 10/11, C, Code::Blocks, GitHub.</w:t>
      </w:r>
    </w:p>
    <w:p w14:paraId="5EB6DD3B">
      <w:pPr>
        <w:pStyle w:val="3"/>
      </w:pPr>
      <w:r>
        <w:t>SYSTEM DESIGN</w:t>
      </w:r>
    </w:p>
    <w:p w14:paraId="28520FDB">
      <w:r>
        <w:t>Canvas Size: 20 rows × 40 columns. Coordinate range x:0-39, y:0-19. Top-left corner is (0,0).</w:t>
      </w:r>
    </w:p>
    <w:p w14:paraId="6F36FBDA">
      <w:pPr>
        <w:pStyle w:val="3"/>
      </w:pPr>
      <w:r>
        <w:t>DATA STRUCTURES USED</w:t>
      </w:r>
    </w:p>
    <w:p w14:paraId="2B68DC59">
      <w:r>
        <w:t>Object Types: Rectangle, Line, Triangle, Circle.</w:t>
      </w:r>
      <w:r>
        <w:br w:type="textWrapping"/>
      </w:r>
      <w:r>
        <w:t>Canvas: 20×40 character array.</w:t>
      </w:r>
      <w:r>
        <w:br w:type="textWrapping"/>
      </w:r>
      <w:r>
        <w:t>Object Storage: Array of objects.</w:t>
      </w:r>
    </w:p>
    <w:p w14:paraId="70DA0970">
      <w:pPr>
        <w:pStyle w:val="3"/>
      </w:pPr>
      <w:r>
        <w:t>FEATURES IMPLEMENTED</w:t>
      </w:r>
    </w:p>
    <w:p w14:paraId="77A8F5FC">
      <w:r>
        <w:t>Canvas Initialization, Display Canvas, Draw Rectangle, Draw Line, Draw Triangle, Draw Circle, Delete Object, Modify Object, Reset Canvas, Exit Application.</w:t>
      </w:r>
    </w:p>
    <w:p w14:paraId="27F1BEC2">
      <w:pPr>
        <w:pStyle w:val="3"/>
      </w:pPr>
      <w:r>
        <w:t>ALGORITHM</w:t>
      </w:r>
    </w:p>
    <w:p w14:paraId="002FD5D9">
      <w:r>
        <w:t>Initialize canvas, display menu, accept user choice, perform operation, render objects, display canvas, repeat until exit.</w:t>
      </w:r>
    </w:p>
    <w:p w14:paraId="462B903E">
      <w:pPr>
        <w:pStyle w:val="3"/>
      </w:pPr>
      <w:r>
        <w:t>IMPLEMENTATION DETAILS</w:t>
      </w:r>
    </w:p>
    <w:p w14:paraId="10496D06">
      <w:r>
        <w:t>Rectangle, Line, Triangle, and Circle drawing implemented using coordinates and dimensions. Circle uses (x-cx)^2 + (y-cy)^2 &lt;= r^2.</w:t>
      </w:r>
    </w:p>
    <w:p w14:paraId="6BE84084">
      <w:pPr>
        <w:pStyle w:val="3"/>
      </w:pPr>
      <w:r>
        <w:t>TEST CASES</w:t>
      </w:r>
    </w:p>
    <w:p w14:paraId="47FFF0C7">
      <w:r>
        <w:t>Rectangle(5,5,10,5), Line(2,2,8), Triangle(20,10,6), Circle(30,10,4), Delete Object, Modify Object.</w:t>
      </w:r>
    </w:p>
    <w:p w14:paraId="708ABC65">
      <w:pPr>
        <w:pStyle w:val="3"/>
      </w:pPr>
      <w:r>
        <w:t>OUTPUT SCREENSHOTS</w:t>
      </w:r>
    </w:p>
    <w:p w14:paraId="5BEA4E43">
      <w:r>
        <w:t>Insert screenshots of menu, rectangle, line, triangle, circle, delete, modify, and reset operations.</w:t>
      </w:r>
    </w:p>
    <w:p w14:paraId="5D3478F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2575560" cy="2346960"/>
            <wp:effectExtent l="0" t="0" r="0" b="0"/>
            <wp:docPr id="1" name="Picture 1" descr="WhatsApp Image 2026-06-10 at 16.02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6-10 at 16.02.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C752">
      <w:pPr>
        <w:rPr>
          <w:rFonts w:hint="default"/>
          <w:lang w:val="en-IN"/>
        </w:rPr>
      </w:pPr>
    </w:p>
    <w:p w14:paraId="1B693456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145280" cy="4183380"/>
            <wp:effectExtent l="0" t="0" r="0" b="7620"/>
            <wp:docPr id="2" name="Picture 2" descr="WhatsApp Image 2026-06-10 at 16.03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6-10 at 16.03.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E7D1">
      <w:pPr>
        <w:rPr>
          <w:rFonts w:hint="default"/>
          <w:lang w:val="en-IN"/>
        </w:rPr>
      </w:pPr>
    </w:p>
    <w:p w14:paraId="551F01B2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754880" cy="4899660"/>
            <wp:effectExtent l="0" t="0" r="0" b="7620"/>
            <wp:docPr id="3" name="Picture 3" descr="WhatsApp Image 2026-06-10 at 16.03.3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6-10 at 16.03.32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C286">
      <w:pPr>
        <w:rPr>
          <w:rFonts w:hint="default"/>
          <w:lang w:val="en-IN"/>
        </w:rPr>
      </w:pPr>
    </w:p>
    <w:p w14:paraId="77AFB88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937760" cy="4960620"/>
            <wp:effectExtent l="0" t="0" r="0" b="7620"/>
            <wp:docPr id="4" name="Picture 4" descr="WhatsApp Image 2026-06-10 at 16.03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6-10 at 16.03.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18A0">
      <w:pPr>
        <w:rPr>
          <w:rFonts w:hint="default"/>
          <w:lang w:val="en-IN"/>
        </w:rPr>
      </w:pPr>
    </w:p>
    <w:p w14:paraId="0007409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953000" cy="4960620"/>
            <wp:effectExtent l="0" t="0" r="0" b="7620"/>
            <wp:docPr id="5" name="Picture 5" descr="WhatsApp Image 2026-06-10 at 16.03.3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6-10 at 16.03.33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B260">
      <w:pPr>
        <w:rPr>
          <w:rFonts w:hint="default"/>
          <w:lang w:val="en-IN"/>
        </w:rPr>
      </w:pPr>
    </w:p>
    <w:p w14:paraId="68FE10D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989320" cy="4876800"/>
            <wp:effectExtent l="0" t="0" r="0" b="0"/>
            <wp:docPr id="6" name="Picture 6" descr="WhatsApp Image 2026-06-10 at 16.03.33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6-10 at 16.03.33 (2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35B0">
      <w:pPr>
        <w:rPr>
          <w:rFonts w:hint="default"/>
          <w:lang w:val="en-IN"/>
        </w:rPr>
      </w:pPr>
    </w:p>
    <w:p w14:paraId="25915A7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884420" cy="4937760"/>
            <wp:effectExtent l="0" t="0" r="7620" b="0"/>
            <wp:docPr id="8" name="Picture 8" descr="WhatsApp Image 2026-06-10 at 16.03.33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6-10 at 16.03.33 (3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6437">
      <w:pPr>
        <w:rPr>
          <w:rFonts w:hint="default"/>
          <w:lang w:val="en-IN"/>
        </w:rPr>
      </w:pPr>
    </w:p>
    <w:p w14:paraId="46C94F02">
      <w:pPr>
        <w:pStyle w:val="3"/>
      </w:pPr>
      <w:r>
        <w:t>ADVANTAGES</w:t>
      </w:r>
    </w:p>
    <w:p w14:paraId="33E8E46E">
      <w:r>
        <w:t>Simple interface, demonstrates C concepts, modular design, supports multiple objects.</w:t>
      </w:r>
    </w:p>
    <w:p w14:paraId="08902E99">
      <w:pPr>
        <w:pStyle w:val="3"/>
      </w:pPr>
      <w:r>
        <w:t>FUTURE ENHANCEMENTS</w:t>
      </w:r>
    </w:p>
    <w:p w14:paraId="1E5866DF">
      <w:r>
        <w:t>Colored objects, filled shapes, save/load drawings, GUI implementation.</w:t>
      </w:r>
    </w:p>
    <w:p w14:paraId="406F30D5">
      <w:pPr>
        <w:pStyle w:val="3"/>
      </w:pPr>
      <w:r>
        <w:t>CONCLUSION</w:t>
      </w:r>
    </w:p>
    <w:p w14:paraId="04B14196">
      <w:r>
        <w:t>The project successfully implements a 2D Graphics Editor using C with object creation, modification, deletion, and display capabilities.</w:t>
      </w:r>
    </w:p>
    <w:p w14:paraId="1F2DC1AE">
      <w:pPr>
        <w:pStyle w:val="3"/>
      </w:pPr>
      <w:r>
        <w:t>REFERENCES</w:t>
      </w:r>
    </w:p>
    <w:p w14:paraId="7359F39F">
      <w:r>
        <w:t xml:space="preserve">Kernighan &amp; Ritchie - The C Programming Language; </w:t>
      </w:r>
    </w:p>
    <w:p w14:paraId="73EFF07A">
      <w:r>
        <w:t xml:space="preserve">Code::Blocks Documentation; </w:t>
      </w:r>
    </w:p>
    <w:p w14:paraId="69C9F53B">
      <w:r>
        <w:t>GCC Documentation;</w:t>
      </w:r>
    </w:p>
    <w:p w14:paraId="396BEDCD">
      <w:r>
        <w:t>GitHub Documentation.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53F7"/>
    <w:rsid w:val="0015074B"/>
    <w:rsid w:val="0029639D"/>
    <w:rsid w:val="00326F90"/>
    <w:rsid w:val="00343C2D"/>
    <w:rsid w:val="006C1CD3"/>
    <w:rsid w:val="009B05A8"/>
    <w:rsid w:val="00AA1D8D"/>
    <w:rsid w:val="00B47730"/>
    <w:rsid w:val="00CB0664"/>
    <w:rsid w:val="00E811A5"/>
    <w:rsid w:val="00FC693F"/>
    <w:rsid w:val="63381759"/>
    <w:rsid w:val="76CC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318</Words>
  <Characters>2079</Characters>
  <Lines>18</Lines>
  <Paragraphs>5</Paragraphs>
  <TotalTime>25</TotalTime>
  <ScaleCrop>false</ScaleCrop>
  <LinksUpToDate>false</LinksUpToDate>
  <CharactersWithSpaces>2353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2026-06-10T10:09:00Z</dcterms:created>
  <dc:creator>python-docx</dc:creator>
  <dc:description>generated by python-docx</dc:description>
  <cp:lastModifiedBy>Poonam Kumari</cp:lastModifiedBy>
  <dcterms:modified xsi:type="dcterms:W3CDTF">2026-06-11T03:57:22Z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C1226B4E56E64861BB6F9D32DC79E598_12</vt:lpwstr>
  </property>
  <property fmtid="{D5CDD505-2E9C-101B-9397-08002B2CF9AE}" pid="4" name="KSOTemplateDocerSaveRecord">
    <vt:lpwstr>eyJoZGlkIjoiZjJiZmZiYTU0ZTdiNmMyNGQwY2Y4M2U0OGE4Y2Y4M2MiLCJ1c2VySWQiOiI1NDk3NjA2NjIzOTAifQ==</vt:lpwstr>
  </property>
</Properties>
</file>